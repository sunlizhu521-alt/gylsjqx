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927A2">
      <w:pPr>
        <w:spacing w:after="120"/>
        <w:jc w:val="both"/>
        <w:rPr>
          <w:rFonts w:ascii="Times New Roman" w:hAnsi="Times New Roman" w:eastAsia="黑体"/>
          <w:b/>
          <w:sz w:val="44"/>
        </w:rPr>
      </w:pPr>
    </w:p>
    <w:p w14:paraId="5581A1FC">
      <w:pPr>
        <w:spacing w:after="120"/>
        <w:jc w:val="center"/>
        <w:rPr>
          <w:sz w:val="30"/>
          <w:szCs w:val="30"/>
        </w:rPr>
      </w:pPr>
      <w:r>
        <w:rPr>
          <w:rFonts w:ascii="Times New Roman" w:hAnsi="Times New Roman" w:eastAsia="黑体"/>
          <w:b/>
          <w:sz w:val="30"/>
          <w:szCs w:val="30"/>
        </w:rPr>
        <w:t>迈德斯特付款申请单</w:t>
      </w:r>
    </w:p>
    <w:p w14:paraId="6488BD0C">
      <w:pPr>
        <w:spacing w:after="40"/>
        <w:jc w:val="right"/>
        <w:rPr>
          <w:b/>
          <w:bCs/>
        </w:rPr>
      </w:pPr>
      <w:r>
        <w:rPr>
          <w:rFonts w:eastAsia="宋体"/>
          <w:b/>
          <w:bCs/>
          <w:sz w:val="21"/>
        </w:rPr>
        <w:t>申请日期：＿＿＿＿年＿＿月＿＿日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4"/>
        <w:gridCol w:w="3784"/>
        <w:gridCol w:w="3784"/>
        <w:gridCol w:w="3784"/>
      </w:tblGrid>
      <w:tr w14:paraId="3705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784" w:type="dxa"/>
            <w:shd w:val="clear" w:color="auto" w:fill="DDEBF7"/>
            <w:vAlign w:val="center"/>
          </w:tcPr>
          <w:p w14:paraId="50A980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申请部门</w:t>
            </w:r>
          </w:p>
        </w:tc>
        <w:tc>
          <w:tcPr>
            <w:tcW w:w="3784" w:type="dxa"/>
            <w:vAlign w:val="center"/>
          </w:tcPr>
          <w:p w14:paraId="17D6C60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                    </w:t>
            </w:r>
          </w:p>
        </w:tc>
        <w:tc>
          <w:tcPr>
            <w:tcW w:w="3784" w:type="dxa"/>
            <w:shd w:val="clear" w:color="auto" w:fill="DDEBF7"/>
            <w:vAlign w:val="center"/>
          </w:tcPr>
          <w:p w14:paraId="595D6B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经办人</w:t>
            </w:r>
          </w:p>
        </w:tc>
        <w:tc>
          <w:tcPr>
            <w:tcW w:w="3784" w:type="dxa"/>
            <w:vAlign w:val="center"/>
          </w:tcPr>
          <w:p w14:paraId="3C7E63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                    </w:t>
            </w:r>
          </w:p>
        </w:tc>
      </w:tr>
      <w:tr w14:paraId="43B3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3784" w:type="dxa"/>
            <w:shd w:val="clear" w:color="auto" w:fill="FFFFFF"/>
            <w:vAlign w:val="center"/>
          </w:tcPr>
          <w:p w14:paraId="072FF72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付款类型</w:t>
            </w:r>
          </w:p>
        </w:tc>
        <w:tc>
          <w:tcPr>
            <w:tcW w:w="11352" w:type="dxa"/>
            <w:gridSpan w:val="3"/>
            <w:shd w:val="clear" w:color="auto" w:fill="FFFFFF"/>
            <w:vAlign w:val="center"/>
          </w:tcPr>
          <w:p w14:paraId="44077F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□ </w:t>
            </w:r>
            <w:r>
              <w:rPr>
                <w:rFonts w:ascii="Times New Roman" w:hAnsi="Times New Roman" w:eastAsia="宋体"/>
                <w:b/>
                <w:bCs/>
                <w:sz w:val="21"/>
              </w:rPr>
              <w:t>采购货款    □ 服务费用    □ 模具款    □ 尾款    □ 预付款    □ 其他＿＿＿＿＿＿＿</w:t>
            </w:r>
            <w:r>
              <w:rPr>
                <w:rFonts w:ascii="Times New Roman" w:hAnsi="Times New Roman" w:eastAsia="宋体"/>
                <w:b w:val="0"/>
                <w:sz w:val="21"/>
              </w:rPr>
              <w:t>＿</w:t>
            </w:r>
          </w:p>
        </w:tc>
      </w:tr>
      <w:tr w14:paraId="1C79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  <w:jc w:val="center"/>
        </w:trPr>
        <w:tc>
          <w:tcPr>
            <w:tcW w:w="3784" w:type="dxa"/>
            <w:shd w:val="clear" w:color="auto" w:fill="DDEBF7"/>
            <w:vAlign w:val="center"/>
          </w:tcPr>
          <w:p w14:paraId="18E0A0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汇总付款总金额</w:t>
            </w:r>
          </w:p>
        </w:tc>
        <w:tc>
          <w:tcPr>
            <w:tcW w:w="3784" w:type="dxa"/>
            <w:vAlign w:val="center"/>
          </w:tcPr>
          <w:p w14:paraId="15A7B78B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21"/>
              </w:rPr>
            </w:pPr>
          </w:p>
          <w:p w14:paraId="18A51A03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小写：￥＿＿＿＿＿＿＿＿＿＿</w:t>
            </w:r>
          </w:p>
          <w:p w14:paraId="6E0F5930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</w:rPr>
            </w:pPr>
          </w:p>
          <w:p w14:paraId="508403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bCs/>
                <w:sz w:val="21"/>
              </w:rPr>
              <w:t>大写：＿＿＿＿＿＿＿＿＿＿＿＿＿</w:t>
            </w:r>
          </w:p>
        </w:tc>
        <w:tc>
          <w:tcPr>
            <w:tcW w:w="3784" w:type="dxa"/>
            <w:shd w:val="clear" w:color="auto" w:fill="DDEBF7"/>
            <w:vAlign w:val="center"/>
          </w:tcPr>
          <w:p w14:paraId="03F3D3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计划付款日期</w:t>
            </w:r>
          </w:p>
        </w:tc>
        <w:tc>
          <w:tcPr>
            <w:tcW w:w="3784" w:type="dxa"/>
            <w:vAlign w:val="center"/>
          </w:tcPr>
          <w:p w14:paraId="1C861F90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>＿＿＿＿年＿＿月＿＿日</w:t>
            </w:r>
          </w:p>
          <w:p w14:paraId="550B5C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b/>
                <w:bCs/>
                <w:sz w:val="21"/>
              </w:rPr>
              <w:t>付款方式：□ 对公转账  □ 其他＿＿＿</w:t>
            </w:r>
          </w:p>
        </w:tc>
      </w:tr>
    </w:tbl>
    <w:p w14:paraId="28FAC6D2">
      <w:pPr>
        <w:spacing w:after="0"/>
      </w:pPr>
    </w:p>
    <w:p w14:paraId="4CF14132">
      <w:pPr>
        <w:spacing w:after="80"/>
      </w:pPr>
      <w:r>
        <w:rPr>
          <w:rFonts w:eastAsia="黑体"/>
          <w:b/>
          <w:sz w:val="24"/>
        </w:rPr>
        <w:t>一、付款明细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3165"/>
        <w:gridCol w:w="2760"/>
        <w:gridCol w:w="1950"/>
        <w:gridCol w:w="1185"/>
        <w:gridCol w:w="1170"/>
        <w:gridCol w:w="1200"/>
        <w:gridCol w:w="960"/>
        <w:gridCol w:w="1350"/>
        <w:gridCol w:w="842"/>
      </w:tblGrid>
      <w:tr w14:paraId="5C1E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58" w:type="dxa"/>
            <w:shd w:val="clear" w:color="auto" w:fill="DDEBF7"/>
            <w:vAlign w:val="center"/>
          </w:tcPr>
          <w:p w14:paraId="590623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序号</w:t>
            </w:r>
          </w:p>
        </w:tc>
        <w:tc>
          <w:tcPr>
            <w:tcW w:w="3165" w:type="dxa"/>
            <w:shd w:val="clear" w:color="auto" w:fill="DDEBF7"/>
            <w:vAlign w:val="center"/>
          </w:tcPr>
          <w:p w14:paraId="1A455D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供应商全称</w:t>
            </w:r>
          </w:p>
        </w:tc>
        <w:tc>
          <w:tcPr>
            <w:tcW w:w="2760" w:type="dxa"/>
            <w:shd w:val="clear" w:color="auto" w:fill="DDEBF7"/>
            <w:vAlign w:val="center"/>
          </w:tcPr>
          <w:p w14:paraId="481541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开户银行及账号</w:t>
            </w:r>
          </w:p>
        </w:tc>
        <w:tc>
          <w:tcPr>
            <w:tcW w:w="1950" w:type="dxa"/>
            <w:shd w:val="clear" w:color="auto" w:fill="DDEBF7"/>
            <w:vAlign w:val="center"/>
          </w:tcPr>
          <w:p w14:paraId="26B659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合同编号</w:t>
            </w:r>
          </w:p>
        </w:tc>
        <w:tc>
          <w:tcPr>
            <w:tcW w:w="1185" w:type="dxa"/>
            <w:shd w:val="clear" w:color="auto" w:fill="DDEBF7"/>
            <w:vAlign w:val="center"/>
          </w:tcPr>
          <w:p w14:paraId="3B03742D">
            <w:pPr>
              <w:spacing w:after="0" w:line="240" w:lineRule="auto"/>
              <w:jc w:val="both"/>
            </w:pPr>
            <w:r>
              <w:rPr>
                <w:rFonts w:ascii="Times New Roman" w:hAnsi="Times New Roman" w:eastAsia="宋体"/>
                <w:b/>
                <w:sz w:val="19"/>
              </w:rPr>
              <w:t>合同总金额</w:t>
            </w:r>
          </w:p>
        </w:tc>
        <w:tc>
          <w:tcPr>
            <w:tcW w:w="1170" w:type="dxa"/>
            <w:shd w:val="clear" w:color="auto" w:fill="DDEBF7"/>
            <w:vAlign w:val="center"/>
          </w:tcPr>
          <w:p w14:paraId="2CE8B592">
            <w:pPr>
              <w:spacing w:after="0" w:line="240" w:lineRule="auto"/>
              <w:jc w:val="center"/>
              <w:rPr>
                <w:rFonts w:hint="default" w:ascii="Times New Roman" w:hAnsi="Times New Roman" w:eastAsia="宋体"/>
                <w:b/>
                <w:sz w:val="19"/>
                <w:lang w:val="en-US" w:eastAsia="zh-CN"/>
              </w:rPr>
            </w:pPr>
            <w:r>
              <w:rPr>
                <w:rFonts w:hint="eastAsia"/>
                <w:b/>
                <w:sz w:val="19"/>
                <w:lang w:val="en-US" w:eastAsia="zh-CN"/>
              </w:rPr>
              <w:t>已付金额</w:t>
            </w:r>
          </w:p>
        </w:tc>
        <w:tc>
          <w:tcPr>
            <w:tcW w:w="1200" w:type="dxa"/>
            <w:shd w:val="clear" w:color="auto" w:fill="DDEBF7"/>
            <w:vAlign w:val="center"/>
          </w:tcPr>
          <w:p w14:paraId="6CAFF0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本次申请付款金额</w:t>
            </w:r>
          </w:p>
        </w:tc>
        <w:tc>
          <w:tcPr>
            <w:tcW w:w="960" w:type="dxa"/>
            <w:shd w:val="clear" w:color="auto" w:fill="DDEBF7"/>
            <w:vAlign w:val="center"/>
          </w:tcPr>
          <w:p w14:paraId="1740D8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票据状态</w:t>
            </w:r>
          </w:p>
        </w:tc>
        <w:tc>
          <w:tcPr>
            <w:tcW w:w="1350" w:type="dxa"/>
            <w:shd w:val="clear" w:color="auto" w:fill="DDEBF7"/>
            <w:vAlign w:val="center"/>
          </w:tcPr>
          <w:p w14:paraId="3BDEFC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付款事由</w:t>
            </w:r>
          </w:p>
        </w:tc>
        <w:tc>
          <w:tcPr>
            <w:tcW w:w="842" w:type="dxa"/>
            <w:shd w:val="clear" w:color="auto" w:fill="DDEBF7"/>
            <w:vAlign w:val="center"/>
          </w:tcPr>
          <w:p w14:paraId="4592F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 w14:paraId="50D3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vAlign w:val="center"/>
          </w:tcPr>
          <w:p w14:paraId="65D698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165" w:type="dxa"/>
            <w:vAlign w:val="center"/>
          </w:tcPr>
          <w:p w14:paraId="33CABBED">
            <w:pPr>
              <w:spacing w:after="0" w:line="240" w:lineRule="auto"/>
              <w:jc w:val="center"/>
            </w:pPr>
          </w:p>
        </w:tc>
        <w:tc>
          <w:tcPr>
            <w:tcW w:w="2760" w:type="dxa"/>
            <w:vAlign w:val="center"/>
          </w:tcPr>
          <w:p w14:paraId="4046A782">
            <w:pPr>
              <w:spacing w:after="0" w:line="240" w:lineRule="auto"/>
              <w:jc w:val="center"/>
            </w:pPr>
          </w:p>
        </w:tc>
        <w:tc>
          <w:tcPr>
            <w:tcW w:w="1950" w:type="dxa"/>
            <w:vAlign w:val="center"/>
          </w:tcPr>
          <w:p w14:paraId="2B43647F">
            <w:pPr>
              <w:spacing w:after="0" w:line="240" w:lineRule="auto"/>
              <w:jc w:val="center"/>
            </w:pPr>
          </w:p>
        </w:tc>
        <w:tc>
          <w:tcPr>
            <w:tcW w:w="1185" w:type="dxa"/>
            <w:vAlign w:val="center"/>
          </w:tcPr>
          <w:p w14:paraId="5C6227E5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203C42F4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2CCE2B70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4B122292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44EA05A9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6E2A6E53">
            <w:pPr>
              <w:spacing w:after="0" w:line="240" w:lineRule="auto"/>
              <w:jc w:val="center"/>
            </w:pPr>
          </w:p>
        </w:tc>
      </w:tr>
      <w:tr w14:paraId="1D75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vAlign w:val="center"/>
          </w:tcPr>
          <w:p w14:paraId="53764E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165" w:type="dxa"/>
            <w:vAlign w:val="center"/>
          </w:tcPr>
          <w:p w14:paraId="612C26C1">
            <w:pPr>
              <w:spacing w:after="0" w:line="240" w:lineRule="auto"/>
              <w:jc w:val="center"/>
            </w:pPr>
          </w:p>
        </w:tc>
        <w:tc>
          <w:tcPr>
            <w:tcW w:w="2760" w:type="dxa"/>
            <w:vAlign w:val="center"/>
          </w:tcPr>
          <w:p w14:paraId="7012AD33">
            <w:pPr>
              <w:spacing w:after="0" w:line="240" w:lineRule="auto"/>
              <w:jc w:val="center"/>
            </w:pPr>
          </w:p>
        </w:tc>
        <w:tc>
          <w:tcPr>
            <w:tcW w:w="1950" w:type="dxa"/>
            <w:vAlign w:val="center"/>
          </w:tcPr>
          <w:p w14:paraId="28A35AB0">
            <w:pPr>
              <w:spacing w:after="0" w:line="240" w:lineRule="auto"/>
              <w:jc w:val="center"/>
            </w:pPr>
          </w:p>
        </w:tc>
        <w:tc>
          <w:tcPr>
            <w:tcW w:w="1185" w:type="dxa"/>
            <w:vAlign w:val="center"/>
          </w:tcPr>
          <w:p w14:paraId="476CAF32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23056455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3638B8D7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2F2A2841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687B1D07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4CC5523D">
            <w:pPr>
              <w:spacing w:after="0" w:line="240" w:lineRule="auto"/>
              <w:jc w:val="center"/>
            </w:pPr>
          </w:p>
        </w:tc>
      </w:tr>
      <w:tr w14:paraId="723F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vAlign w:val="center"/>
          </w:tcPr>
          <w:p w14:paraId="55830C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3165" w:type="dxa"/>
            <w:vAlign w:val="center"/>
          </w:tcPr>
          <w:p w14:paraId="0B1F63B1">
            <w:pPr>
              <w:spacing w:after="0" w:line="240" w:lineRule="auto"/>
              <w:jc w:val="center"/>
            </w:pPr>
          </w:p>
        </w:tc>
        <w:tc>
          <w:tcPr>
            <w:tcW w:w="2760" w:type="dxa"/>
            <w:vAlign w:val="center"/>
          </w:tcPr>
          <w:p w14:paraId="45DBD868">
            <w:pPr>
              <w:spacing w:after="0" w:line="240" w:lineRule="auto"/>
              <w:jc w:val="center"/>
            </w:pPr>
          </w:p>
        </w:tc>
        <w:tc>
          <w:tcPr>
            <w:tcW w:w="1950" w:type="dxa"/>
            <w:vAlign w:val="center"/>
          </w:tcPr>
          <w:p w14:paraId="489DE694">
            <w:pPr>
              <w:spacing w:after="0" w:line="240" w:lineRule="auto"/>
              <w:jc w:val="center"/>
            </w:pPr>
          </w:p>
        </w:tc>
        <w:tc>
          <w:tcPr>
            <w:tcW w:w="1185" w:type="dxa"/>
            <w:vAlign w:val="center"/>
          </w:tcPr>
          <w:p w14:paraId="43D1E100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1A6ABC5C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1CFD7790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5C5BE14A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7F15FBC0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7F21B078">
            <w:pPr>
              <w:spacing w:after="0" w:line="240" w:lineRule="auto"/>
              <w:jc w:val="center"/>
            </w:pPr>
          </w:p>
        </w:tc>
      </w:tr>
      <w:tr w14:paraId="3B55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vAlign w:val="center"/>
          </w:tcPr>
          <w:p w14:paraId="6EDF83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w="3165" w:type="dxa"/>
            <w:vAlign w:val="center"/>
          </w:tcPr>
          <w:p w14:paraId="7DF6D9FE">
            <w:pPr>
              <w:spacing w:after="0" w:line="240" w:lineRule="auto"/>
              <w:jc w:val="center"/>
            </w:pPr>
          </w:p>
        </w:tc>
        <w:tc>
          <w:tcPr>
            <w:tcW w:w="2760" w:type="dxa"/>
            <w:vAlign w:val="center"/>
          </w:tcPr>
          <w:p w14:paraId="624A20C9">
            <w:pPr>
              <w:spacing w:after="0" w:line="240" w:lineRule="auto"/>
              <w:jc w:val="center"/>
            </w:pPr>
          </w:p>
        </w:tc>
        <w:tc>
          <w:tcPr>
            <w:tcW w:w="1950" w:type="dxa"/>
            <w:vAlign w:val="center"/>
          </w:tcPr>
          <w:p w14:paraId="24B67B67">
            <w:pPr>
              <w:spacing w:after="0" w:line="240" w:lineRule="auto"/>
              <w:jc w:val="center"/>
            </w:pPr>
          </w:p>
        </w:tc>
        <w:tc>
          <w:tcPr>
            <w:tcW w:w="1185" w:type="dxa"/>
            <w:vAlign w:val="center"/>
          </w:tcPr>
          <w:p w14:paraId="7973DF4B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54D15C21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7B5D6F15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00C10340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78034F82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504B4A4F">
            <w:pPr>
              <w:spacing w:after="0" w:line="240" w:lineRule="auto"/>
              <w:jc w:val="center"/>
            </w:pPr>
          </w:p>
        </w:tc>
      </w:tr>
      <w:tr w14:paraId="23BA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vAlign w:val="center"/>
          </w:tcPr>
          <w:p w14:paraId="38A3D0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w="3165" w:type="dxa"/>
            <w:vAlign w:val="center"/>
          </w:tcPr>
          <w:p w14:paraId="795C466E">
            <w:pPr>
              <w:spacing w:after="0" w:line="240" w:lineRule="auto"/>
              <w:jc w:val="center"/>
            </w:pPr>
          </w:p>
        </w:tc>
        <w:tc>
          <w:tcPr>
            <w:tcW w:w="2760" w:type="dxa"/>
            <w:vAlign w:val="center"/>
          </w:tcPr>
          <w:p w14:paraId="17DF0329">
            <w:pPr>
              <w:spacing w:after="0" w:line="240" w:lineRule="auto"/>
              <w:jc w:val="center"/>
            </w:pPr>
          </w:p>
        </w:tc>
        <w:tc>
          <w:tcPr>
            <w:tcW w:w="1950" w:type="dxa"/>
            <w:vAlign w:val="center"/>
          </w:tcPr>
          <w:p w14:paraId="40B7FD28">
            <w:pPr>
              <w:spacing w:after="0" w:line="240" w:lineRule="auto"/>
              <w:jc w:val="center"/>
            </w:pPr>
          </w:p>
        </w:tc>
        <w:tc>
          <w:tcPr>
            <w:tcW w:w="1185" w:type="dxa"/>
            <w:vAlign w:val="center"/>
          </w:tcPr>
          <w:p w14:paraId="06945075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788218BC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40050315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1D909A73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1A6EBF5D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1A0910DF">
            <w:pPr>
              <w:spacing w:after="0" w:line="240" w:lineRule="auto"/>
              <w:jc w:val="center"/>
            </w:pPr>
          </w:p>
        </w:tc>
      </w:tr>
      <w:tr w14:paraId="54B4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58" w:type="dxa"/>
            <w:shd w:val="clear" w:color="auto" w:fill="F2F2F2"/>
            <w:vAlign w:val="center"/>
          </w:tcPr>
          <w:p w14:paraId="1BF8EB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w="7875" w:type="dxa"/>
            <w:gridSpan w:val="3"/>
            <w:shd w:val="clear" w:color="auto" w:fill="F2F2F2"/>
            <w:vAlign w:val="center"/>
          </w:tcPr>
          <w:p w14:paraId="6B6416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本次申请付款合计（小写）￥＿＿＿＿＿＿＿＿＿＿＿＿</w:t>
            </w:r>
          </w:p>
        </w:tc>
        <w:tc>
          <w:tcPr>
            <w:tcW w:w="1185" w:type="dxa"/>
            <w:vAlign w:val="center"/>
          </w:tcPr>
          <w:p w14:paraId="3B2EAF51">
            <w:pPr>
              <w:spacing w:after="0" w:line="240" w:lineRule="auto"/>
              <w:jc w:val="center"/>
            </w:pPr>
          </w:p>
        </w:tc>
        <w:tc>
          <w:tcPr>
            <w:tcW w:w="1170" w:type="dxa"/>
            <w:vAlign w:val="center"/>
          </w:tcPr>
          <w:p w14:paraId="07D43529">
            <w:pPr>
              <w:spacing w:after="0" w:line="240" w:lineRule="auto"/>
              <w:jc w:val="center"/>
            </w:pPr>
          </w:p>
        </w:tc>
        <w:tc>
          <w:tcPr>
            <w:tcW w:w="1200" w:type="dxa"/>
            <w:vAlign w:val="center"/>
          </w:tcPr>
          <w:p w14:paraId="7568C0FA">
            <w:pPr>
              <w:spacing w:after="0" w:line="240" w:lineRule="auto"/>
              <w:jc w:val="center"/>
            </w:pPr>
          </w:p>
        </w:tc>
        <w:tc>
          <w:tcPr>
            <w:tcW w:w="960" w:type="dxa"/>
            <w:vAlign w:val="center"/>
          </w:tcPr>
          <w:p w14:paraId="0FB304A9">
            <w:pPr>
              <w:spacing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 w14:paraId="4201B8C4">
            <w:pPr>
              <w:spacing w:after="0" w:line="240" w:lineRule="auto"/>
              <w:jc w:val="center"/>
            </w:pPr>
          </w:p>
        </w:tc>
        <w:tc>
          <w:tcPr>
            <w:tcW w:w="842" w:type="dxa"/>
            <w:vAlign w:val="center"/>
          </w:tcPr>
          <w:p w14:paraId="08B9840D">
            <w:pPr>
              <w:spacing w:after="0" w:line="240" w:lineRule="auto"/>
              <w:jc w:val="center"/>
            </w:pPr>
          </w:p>
        </w:tc>
      </w:tr>
    </w:tbl>
    <w:p w14:paraId="25746A09">
      <w:pPr>
        <w:spacing w:after="0"/>
      </w:pPr>
    </w:p>
    <w:p w14:paraId="08E8A11E">
      <w:pPr>
        <w:spacing w:after="80"/>
        <w:rPr>
          <w:rFonts w:eastAsia="黑体"/>
          <w:b/>
          <w:sz w:val="24"/>
        </w:rPr>
      </w:pPr>
    </w:p>
    <w:p w14:paraId="020080A8">
      <w:pPr>
        <w:spacing w:after="80"/>
        <w:rPr>
          <w:rFonts w:eastAsia="黑体"/>
          <w:b/>
          <w:sz w:val="24"/>
        </w:rPr>
      </w:pPr>
    </w:p>
    <w:p w14:paraId="5950A1B8">
      <w:pPr>
        <w:spacing w:after="80"/>
      </w:pPr>
      <w:r>
        <w:rPr>
          <w:rFonts w:eastAsia="黑体"/>
          <w:b/>
          <w:sz w:val="24"/>
        </w:rPr>
        <w:t>三、审批意见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9"/>
        <w:gridCol w:w="7569"/>
      </w:tblGrid>
      <w:tr w14:paraId="7C1B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569" w:type="dxa"/>
            <w:shd w:val="clear" w:color="auto" w:fill="DDEBF7"/>
            <w:vAlign w:val="center"/>
          </w:tcPr>
          <w:p w14:paraId="57856DF5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部门负责人审核</w:t>
            </w:r>
          </w:p>
        </w:tc>
        <w:tc>
          <w:tcPr>
            <w:tcW w:w="7569" w:type="dxa"/>
            <w:vAlign w:val="center"/>
          </w:tcPr>
          <w:p w14:paraId="579C9C86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 w:val="0"/>
                <w:sz w:val="21"/>
              </w:rPr>
            </w:pPr>
          </w:p>
          <w:p w14:paraId="662AB086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签字：＿＿＿＿＿＿＿＿    日期：＿＿＿＿年＿＿月＿＿日</w:t>
            </w:r>
          </w:p>
        </w:tc>
      </w:tr>
      <w:tr w14:paraId="7445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569" w:type="dxa"/>
            <w:shd w:val="clear" w:color="auto" w:fill="DDEBF7"/>
            <w:vAlign w:val="center"/>
          </w:tcPr>
          <w:p w14:paraId="1038F233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财务审核（合规、票据、金额、账户核对）</w:t>
            </w:r>
          </w:p>
        </w:tc>
        <w:tc>
          <w:tcPr>
            <w:tcW w:w="7569" w:type="dxa"/>
            <w:vAlign w:val="center"/>
          </w:tcPr>
          <w:p w14:paraId="404FF801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 w:val="0"/>
                <w:sz w:val="21"/>
              </w:rPr>
            </w:pPr>
          </w:p>
          <w:p w14:paraId="0553EC06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签字：＿＿＿＿＿＿＿＿    日期：＿＿＿＿年＿＿月＿＿日</w:t>
            </w:r>
          </w:p>
        </w:tc>
      </w:tr>
      <w:tr w14:paraId="24F3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569" w:type="dxa"/>
            <w:shd w:val="clear" w:color="auto" w:fill="DDEBF7"/>
            <w:vAlign w:val="center"/>
          </w:tcPr>
          <w:p w14:paraId="39F3F6B2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董事长/最终审批</w:t>
            </w:r>
          </w:p>
        </w:tc>
        <w:tc>
          <w:tcPr>
            <w:tcW w:w="7569" w:type="dxa"/>
            <w:vAlign w:val="center"/>
          </w:tcPr>
          <w:p w14:paraId="353DD478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 w:val="0"/>
                <w:sz w:val="21"/>
              </w:rPr>
            </w:pPr>
          </w:p>
          <w:p w14:paraId="10A029E1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签字：＿＿＿＿＿＿＿＿    日期：＿＿＿＿年＿＿月＿＿日</w:t>
            </w:r>
          </w:p>
        </w:tc>
      </w:tr>
    </w:tbl>
    <w:p w14:paraId="6A6217F1">
      <w:pPr>
        <w:spacing w:after="0"/>
        <w:jc w:val="left"/>
        <w:rPr>
          <w:b/>
          <w:bCs w:val="0"/>
        </w:rPr>
      </w:pPr>
    </w:p>
    <w:p w14:paraId="3891D88B">
      <w:pPr>
        <w:spacing w:after="80"/>
        <w:rPr>
          <w:b/>
          <w:bCs w:val="0"/>
        </w:rPr>
      </w:pPr>
      <w:r>
        <w:rPr>
          <w:rFonts w:eastAsia="黑体"/>
          <w:b/>
          <w:bCs w:val="0"/>
          <w:sz w:val="24"/>
        </w:rPr>
        <w:t>四、财务办结记录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9"/>
        <w:gridCol w:w="7569"/>
      </w:tblGrid>
      <w:tr w14:paraId="3C60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7569" w:type="dxa"/>
            <w:shd w:val="clear" w:color="auto" w:fill="DDEBF7"/>
            <w:vAlign w:val="center"/>
          </w:tcPr>
          <w:p w14:paraId="7F2C4BE3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实际付款总金额</w:t>
            </w:r>
          </w:p>
        </w:tc>
        <w:tc>
          <w:tcPr>
            <w:tcW w:w="7569" w:type="dxa"/>
            <w:vAlign w:val="center"/>
          </w:tcPr>
          <w:p w14:paraId="3F5EFC61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 w:val="0"/>
                <w:sz w:val="21"/>
              </w:rPr>
            </w:pPr>
          </w:p>
          <w:p w14:paraId="772BD877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￥＿＿＿＿＿＿＿＿＿＿＿＿    整体付款凭证：详见银行付款单</w:t>
            </w:r>
          </w:p>
        </w:tc>
      </w:tr>
      <w:tr w14:paraId="6DCE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7569" w:type="dxa"/>
            <w:shd w:val="clear" w:color="auto" w:fill="DDEBF7"/>
            <w:vAlign w:val="center"/>
          </w:tcPr>
          <w:p w14:paraId="0CD6A988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>付款日期 / 出纳</w:t>
            </w:r>
          </w:p>
        </w:tc>
        <w:tc>
          <w:tcPr>
            <w:tcW w:w="7569" w:type="dxa"/>
            <w:vAlign w:val="center"/>
          </w:tcPr>
          <w:p w14:paraId="43BC33BD">
            <w:pPr>
              <w:spacing w:after="0" w:line="240" w:lineRule="auto"/>
              <w:jc w:val="left"/>
              <w:rPr>
                <w:rFonts w:ascii="Times New Roman" w:hAnsi="Times New Roman" w:eastAsia="宋体"/>
                <w:b/>
                <w:bCs w:val="0"/>
                <w:sz w:val="21"/>
              </w:rPr>
            </w:pPr>
          </w:p>
          <w:p w14:paraId="5980B802">
            <w:pPr>
              <w:spacing w:after="0" w:line="240" w:lineRule="auto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1"/>
              </w:rPr>
              <w:t xml:space="preserve">付款日期：＿＿＿＿年＿＿月＿＿日   </w:t>
            </w:r>
            <w:r>
              <w:rPr>
                <w:rFonts w:hint="eastAsia"/>
                <w:b/>
                <w:bCs w:val="0"/>
                <w:sz w:val="21"/>
                <w:lang w:val="en-US" w:eastAsia="zh-CN"/>
              </w:rPr>
              <w:t xml:space="preserve">       </w:t>
            </w:r>
            <w:r>
              <w:rPr>
                <w:rFonts w:ascii="Times New Roman" w:hAnsi="Times New Roman" w:eastAsia="宋体"/>
                <w:b/>
                <w:bCs w:val="0"/>
                <w:sz w:val="21"/>
              </w:rPr>
              <w:t xml:space="preserve"> 出纳签字：＿＿＿＿＿＿＿＿</w:t>
            </w:r>
          </w:p>
        </w:tc>
      </w:tr>
    </w:tbl>
    <w:p w14:paraId="0793D828">
      <w:bookmarkStart w:id="0" w:name="_GoBack"/>
      <w:bookmarkEnd w:id="0"/>
    </w:p>
    <w:sectPr>
      <w:pgSz w:w="16838" w:h="11906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B5288"/>
    <w:rsid w:val="08646E76"/>
    <w:rsid w:val="0CEC743A"/>
    <w:rsid w:val="0CF32576"/>
    <w:rsid w:val="0E6A2D0C"/>
    <w:rsid w:val="126F6B43"/>
    <w:rsid w:val="19461C80"/>
    <w:rsid w:val="1A8E7D82"/>
    <w:rsid w:val="1DB573D4"/>
    <w:rsid w:val="20E83C89"/>
    <w:rsid w:val="278A18D2"/>
    <w:rsid w:val="27FE6547"/>
    <w:rsid w:val="294C6E3F"/>
    <w:rsid w:val="294D2319"/>
    <w:rsid w:val="2A4E308A"/>
    <w:rsid w:val="2BFA7026"/>
    <w:rsid w:val="2E8D23D3"/>
    <w:rsid w:val="2F8D1F5F"/>
    <w:rsid w:val="32454D73"/>
    <w:rsid w:val="32847649"/>
    <w:rsid w:val="3810197F"/>
    <w:rsid w:val="3A8328DC"/>
    <w:rsid w:val="3C221C81"/>
    <w:rsid w:val="3C577B7C"/>
    <w:rsid w:val="3C8D359E"/>
    <w:rsid w:val="3CE25FDD"/>
    <w:rsid w:val="3D4E5423"/>
    <w:rsid w:val="3DA6700D"/>
    <w:rsid w:val="451C7BB5"/>
    <w:rsid w:val="45633A36"/>
    <w:rsid w:val="48710218"/>
    <w:rsid w:val="48931F3C"/>
    <w:rsid w:val="48DF33D4"/>
    <w:rsid w:val="493F0316"/>
    <w:rsid w:val="49431BB4"/>
    <w:rsid w:val="4B187071"/>
    <w:rsid w:val="4B6B71A0"/>
    <w:rsid w:val="4FDA48F5"/>
    <w:rsid w:val="567809C3"/>
    <w:rsid w:val="56F37C7C"/>
    <w:rsid w:val="59E85E60"/>
    <w:rsid w:val="5C8A1451"/>
    <w:rsid w:val="5CA72002"/>
    <w:rsid w:val="5D804D2D"/>
    <w:rsid w:val="5F357D99"/>
    <w:rsid w:val="609D1752"/>
    <w:rsid w:val="67CE0D8B"/>
    <w:rsid w:val="681E30B2"/>
    <w:rsid w:val="68D66149"/>
    <w:rsid w:val="6ABC136F"/>
    <w:rsid w:val="6AED32D6"/>
    <w:rsid w:val="6C937EAD"/>
    <w:rsid w:val="6EB505AF"/>
    <w:rsid w:val="70291255"/>
    <w:rsid w:val="721455EC"/>
    <w:rsid w:val="764A5A81"/>
    <w:rsid w:val="77C90C27"/>
    <w:rsid w:val="78AF2513"/>
    <w:rsid w:val="78C0027C"/>
    <w:rsid w:val="78E35D19"/>
    <w:rsid w:val="798B6ADC"/>
    <w:rsid w:val="7A230AC3"/>
    <w:rsid w:val="7AEA5A84"/>
    <w:rsid w:val="7C502B4E"/>
    <w:rsid w:val="7D14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410</Words>
  <Characters>410</Characters>
  <Lines>0</Lines>
  <Paragraphs>0</Paragraphs>
  <TotalTime>7</TotalTime>
  <ScaleCrop>false</ScaleCrop>
  <LinksUpToDate>false</LinksUpToDate>
  <CharactersWithSpaces>509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杜海宁</cp:lastModifiedBy>
  <dcterms:modified xsi:type="dcterms:W3CDTF">2026-08-28T11:48:20Z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eyJoZGlkIjoiNjRhNThjMmE2Y2IzZDAyYjM5ODQ5MDRmNDc1YWZkNDQiLCJ1c2VySWQiOiI1MjMzNTMwNTMifQ==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77A9460C474B44A0BE6C9F6BC2D6AFE3_13</vt:lpwstr>
  </property>
</Properties>
</file>